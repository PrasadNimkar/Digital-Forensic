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b/>
          <w:sz w:val="20"/>
        </w:rPr>
      </w:pPr>
      <w:r>
        <w:pict>
          <v:shape id="docshape7" o:spid="_x0000_s1030" style="position:absolute;left:0pt;margin-left:24pt;margin-top:24pt;height:793.95pt;width:547.35pt;mso-position-horizontal-relative:page;mso-position-vertical-relative:page;z-index:-251654144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rPr>
          <w:b/>
          <w:sz w:val="20"/>
        </w:rPr>
      </w:pPr>
    </w:p>
    <w:p>
      <w:pPr>
        <w:pStyle w:val="9"/>
        <w:ind w:left="0"/>
        <w:rPr>
          <w:sz w:val="28"/>
          <w:szCs w:val="28"/>
        </w:rPr>
      </w:pPr>
      <w:r>
        <w:rPr>
          <w:sz w:val="28"/>
          <w:szCs w:val="28"/>
          <w:lang w:eastAsia="zh-TW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1936750</wp:posOffset>
                </wp:positionH>
                <wp:positionV relativeFrom="paragraph">
                  <wp:posOffset>99695</wp:posOffset>
                </wp:positionV>
                <wp:extent cx="2648585" cy="1955165"/>
                <wp:effectExtent l="4445" t="4445" r="13970" b="215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585" cy="195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PRACTICAL NO 2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6" o:spid="_x0000_s1026" o:spt="202" type="#_x0000_t202" style="position:absolute;left:0pt;margin-left:152.5pt;margin-top:7.85pt;height:153.95pt;width:208.55pt;z-index:251684864;mso-width-relative:margin;mso-height-relative:margin;mso-width-percent:400;mso-height-percent:200;" fillcolor="#FFFFFF" filled="t" stroked="t" coordsize="21600,21600" o:gfxdata="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bg4ZgtcAAAAKAQAADwAAAAAAAAABACAAAAAiAAAAZHJz&#10;L2Rvd25yZXYueG1sUEsBAhQAFAAAAAgAh07iQP1v4iEFAgAAUAQAAA4AAAAAAAAAAQAgAAAAJgEA&#10;AGRycy9lMm9Eb2MueG1sUEsFBgAAAAAGAAYAWQEAAJ0FAAAAAA==&#10;">
                <v:fill on="t" focussize="0,0"/>
                <v:stroke color="#000000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PRACTICAL NO 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ind w:left="0"/>
        <w:rPr>
          <w:sz w:val="28"/>
          <w:szCs w:val="28"/>
        </w:rPr>
      </w:pPr>
    </w:p>
    <w:p>
      <w:pPr>
        <w:pStyle w:val="6"/>
        <w:spacing w:before="4"/>
        <w:rPr>
          <w:b/>
          <w:sz w:val="20"/>
        </w:rPr>
      </w:pPr>
    </w:p>
    <w:p>
      <w:pPr>
        <w:pStyle w:val="6"/>
        <w:spacing w:before="88"/>
        <w:ind w:left="759"/>
      </w:pPr>
      <w:r>
        <w:t>Aim</w:t>
      </w:r>
      <w:r>
        <w:rPr>
          <w:spacing w:val="-10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Forensic</w:t>
      </w:r>
      <w:r>
        <w:rPr>
          <w:spacing w:val="-9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FTK</w:t>
      </w:r>
      <w:r>
        <w:rPr>
          <w:spacing w:val="-9"/>
        </w:rPr>
        <w:t xml:space="preserve"> </w:t>
      </w:r>
      <w:r>
        <w:t>Imager/Encase</w:t>
      </w:r>
      <w:r>
        <w:rPr>
          <w:spacing w:val="-9"/>
        </w:rPr>
        <w:t xml:space="preserve"> </w:t>
      </w:r>
      <w:r>
        <w:t>Imager</w:t>
      </w:r>
      <w:r>
        <w:rPr>
          <w:spacing w:val="-8"/>
        </w:rPr>
        <w:t xml:space="preserve"> </w:t>
      </w:r>
    </w:p>
    <w:p>
      <w:pPr>
        <w:pStyle w:val="6"/>
        <w:spacing w:before="1"/>
      </w:pPr>
    </w:p>
    <w:p>
      <w:pPr>
        <w:pStyle w:val="9"/>
        <w:numPr>
          <w:ilvl w:val="0"/>
          <w:numId w:val="1"/>
        </w:numPr>
        <w:tabs>
          <w:tab w:val="left" w:pos="1623"/>
        </w:tabs>
        <w:spacing w:before="0" w:after="0" w:line="322" w:lineRule="exact"/>
        <w:ind w:left="1622" w:right="0" w:hanging="165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Image</w:t>
      </w:r>
    </w:p>
    <w:p>
      <w:pPr>
        <w:pStyle w:val="9"/>
        <w:numPr>
          <w:ilvl w:val="0"/>
          <w:numId w:val="1"/>
        </w:numPr>
        <w:tabs>
          <w:tab w:val="left" w:pos="1624"/>
        </w:tabs>
        <w:spacing w:before="0" w:after="0" w:line="322" w:lineRule="exact"/>
        <w:ind w:left="1623" w:right="0" w:hanging="166"/>
        <w:jc w:val="left"/>
        <w:rPr>
          <w:sz w:val="28"/>
        </w:rPr>
      </w:pPr>
      <w:r>
        <w:rPr>
          <w:sz w:val="28"/>
        </w:rPr>
        <w:t>Check</w:t>
      </w:r>
      <w:r>
        <w:rPr>
          <w:spacing w:val="-8"/>
          <w:sz w:val="28"/>
        </w:rPr>
        <w:t xml:space="preserve"> </w:t>
      </w:r>
      <w:r>
        <w:rPr>
          <w:sz w:val="28"/>
        </w:rPr>
        <w:t>Integrity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Data</w:t>
      </w:r>
    </w:p>
    <w:p>
      <w:pPr>
        <w:pStyle w:val="9"/>
        <w:numPr>
          <w:ilvl w:val="0"/>
          <w:numId w:val="1"/>
        </w:numPr>
        <w:tabs>
          <w:tab w:val="left" w:pos="1624"/>
        </w:tabs>
        <w:spacing w:before="0" w:after="0" w:line="322" w:lineRule="exact"/>
        <w:ind w:left="1623" w:right="0" w:hanging="166"/>
        <w:jc w:val="left"/>
        <w:rPr>
          <w:sz w:val="28"/>
        </w:rPr>
      </w:pPr>
      <w:r>
        <w:rPr>
          <w:sz w:val="28"/>
        </w:rPr>
        <w:t>Analyze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Image</w:t>
      </w:r>
    </w:p>
    <w:p>
      <w:pPr>
        <w:pStyle w:val="6"/>
        <w:spacing w:before="88"/>
        <w:ind w:left="759"/>
        <w:rPr>
          <w:sz w:val="28"/>
          <w:szCs w:val="28"/>
        </w:rPr>
      </w:pPr>
      <w:r>
        <w:rPr>
          <w:rFonts w:hint="default"/>
          <w:sz w:val="28"/>
          <w:szCs w:val="28"/>
          <w:lang w:val="en-IN"/>
        </w:rPr>
        <w:t>Software Required:</w:t>
      </w:r>
      <w:r>
        <w:rPr>
          <w:sz w:val="28"/>
          <w:szCs w:val="28"/>
        </w:rPr>
        <w:t>FTK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Imager/Encase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Imager</w:t>
      </w:r>
      <w:r>
        <w:rPr>
          <w:spacing w:val="-8"/>
          <w:sz w:val="28"/>
          <w:szCs w:val="28"/>
        </w:rPr>
        <w:t xml:space="preserve"> </w:t>
      </w:r>
    </w:p>
    <w:p>
      <w:pPr>
        <w:pStyle w:val="6"/>
        <w:spacing w:before="3"/>
        <w:rPr>
          <w:rFonts w:hint="default"/>
          <w:sz w:val="44"/>
          <w:lang w:val="en-IN"/>
        </w:rPr>
      </w:pPr>
    </w:p>
    <w:p>
      <w:pPr>
        <w:pStyle w:val="9"/>
        <w:numPr>
          <w:ilvl w:val="0"/>
          <w:numId w:val="2"/>
        </w:numPr>
        <w:tabs>
          <w:tab w:val="left" w:pos="1481"/>
        </w:tabs>
        <w:spacing w:before="1" w:after="0" w:line="240" w:lineRule="auto"/>
        <w:ind w:left="1480" w:right="0" w:hanging="361"/>
        <w:jc w:val="left"/>
        <w:rPr>
          <w:sz w:val="28"/>
        </w:rPr>
      </w:pP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Forensic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Image</w:t>
      </w:r>
    </w:p>
    <w:p>
      <w:pPr>
        <w:pStyle w:val="6"/>
        <w:spacing w:before="4"/>
        <w:rPr>
          <w:sz w:val="32"/>
        </w:rPr>
      </w:pPr>
    </w:p>
    <w:p>
      <w:pPr>
        <w:pStyle w:val="9"/>
        <w:numPr>
          <w:ilvl w:val="1"/>
          <w:numId w:val="2"/>
        </w:numPr>
        <w:tabs>
          <w:tab w:val="left" w:pos="2201"/>
        </w:tabs>
        <w:spacing w:before="1" w:after="0" w:line="273" w:lineRule="auto"/>
        <w:ind w:left="2200" w:right="1159" w:hanging="36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File,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Disk</w:t>
      </w:r>
      <w:r>
        <w:rPr>
          <w:spacing w:val="-3"/>
          <w:sz w:val="28"/>
        </w:rPr>
        <w:t xml:space="preserve"> </w:t>
      </w:r>
      <w:r>
        <w:rPr>
          <w:sz w:val="28"/>
        </w:rPr>
        <w:t>Image,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button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tool bar.</w:t>
      </w:r>
    </w:p>
    <w:p>
      <w:pPr>
        <w:pStyle w:val="6"/>
        <w:spacing w:before="8"/>
        <w:rPr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1122680</wp:posOffset>
            </wp:positionH>
            <wp:positionV relativeFrom="paragraph">
              <wp:posOffset>130175</wp:posOffset>
            </wp:positionV>
            <wp:extent cx="5328920" cy="427863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753" cy="427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5"/>
        </w:rPr>
      </w:pPr>
      <w:r>
        <w:pict>
          <v:rect id="docshape8" o:spid="_x0000_s1031" o:spt="1" style="position:absolute;left:0pt;margin-left:70.5pt;margin-top:15.8pt;height:0.45pt;width:454.3pt;mso-position-horizontal-relative:page;mso-wrap-distance-bottom:0pt;mso-wrap-distance-top:0pt;z-index:-25164697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9"/>
        <w:rPr>
          <w:b/>
          <w:sz w:val="16"/>
        </w:rPr>
      </w:pPr>
    </w:p>
    <w:p>
      <w:pPr>
        <w:pStyle w:val="9"/>
        <w:numPr>
          <w:ilvl w:val="1"/>
          <w:numId w:val="2"/>
        </w:numPr>
        <w:tabs>
          <w:tab w:val="left" w:pos="2269"/>
          <w:tab w:val="left" w:pos="2270"/>
        </w:tabs>
        <w:spacing w:before="88" w:after="0" w:line="276" w:lineRule="auto"/>
        <w:ind w:left="2199" w:right="899" w:hanging="360"/>
        <w:jc w:val="left"/>
        <w:rPr>
          <w:sz w:val="28"/>
        </w:rPr>
      </w:pPr>
      <w:r>
        <w:tab/>
      </w:r>
      <w:r>
        <w:rPr>
          <w:sz w:val="28"/>
        </w:rPr>
        <w:t>Select the source evidence type you want to make an image of and click Next.</w:t>
      </w:r>
    </w:p>
    <w:p>
      <w:pPr>
        <w:pStyle w:val="6"/>
        <w:rPr>
          <w:sz w:val="20"/>
        </w:rPr>
      </w:pPr>
    </w:p>
    <w:p>
      <w:pPr>
        <w:pStyle w:val="6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2051050</wp:posOffset>
            </wp:positionH>
            <wp:positionV relativeFrom="paragraph">
              <wp:posOffset>88265</wp:posOffset>
            </wp:positionV>
            <wp:extent cx="4001770" cy="2834005"/>
            <wp:effectExtent l="0" t="0" r="0" b="0"/>
            <wp:wrapTopAndBottom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679" cy="2834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sz w:val="34"/>
        </w:rPr>
      </w:pPr>
    </w:p>
    <w:p>
      <w:pPr>
        <w:pStyle w:val="9"/>
        <w:numPr>
          <w:ilvl w:val="1"/>
          <w:numId w:val="2"/>
        </w:numPr>
        <w:tabs>
          <w:tab w:val="left" w:pos="2200"/>
        </w:tabs>
        <w:spacing w:before="1" w:after="0" w:line="240" w:lineRule="auto"/>
        <w:ind w:left="2199" w:right="0"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source</w:t>
      </w:r>
      <w:r>
        <w:rPr>
          <w:spacing w:val="-8"/>
          <w:sz w:val="28"/>
        </w:rPr>
        <w:t xml:space="preserve"> </w:t>
      </w:r>
      <w:r>
        <w:rPr>
          <w:sz w:val="28"/>
        </w:rPr>
        <w:t>evidence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path</w:t>
      </w:r>
      <w:r>
        <w:rPr>
          <w:spacing w:val="-8"/>
          <w:sz w:val="28"/>
        </w:rPr>
        <w:t xml:space="preserve"> </w:t>
      </w:r>
      <w:r>
        <w:rPr>
          <w:spacing w:val="-12"/>
          <w:sz w:val="28"/>
        </w:rPr>
        <w:t>.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118110</wp:posOffset>
            </wp:positionV>
            <wp:extent cx="4204335" cy="3328670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229" cy="3328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7"/>
        </w:rPr>
      </w:pPr>
      <w:r>
        <w:pict>
          <v:rect id="docshape12" o:spid="_x0000_s1035" o:spt="1" style="position:absolute;left:0pt;margin-left:70.5pt;margin-top:11.05pt;height:0.45pt;width:454.3pt;mso-position-horizontal-relative:page;mso-wrap-distance-bottom:0pt;mso-wrap-distance-top:0pt;z-index:-25164595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  <w:r>
        <w:pict>
          <v:shape id="docshape13" o:spid="_x0000_s1036" style="position:absolute;left:0pt;margin-left:24pt;margin-top:24pt;height:793.95pt;width:547.35pt;mso-position-horizontal-relative:page;mso-position-vertical-relative:page;z-index:-251653120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217"/>
        <w:ind w:left="760"/>
      </w:pPr>
      <w:r>
        <w:t>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“add”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rPr>
          <w:spacing w:val="-2"/>
        </w:rPr>
        <w:t>destination</w:t>
      </w: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2025650</wp:posOffset>
            </wp:positionH>
            <wp:positionV relativeFrom="paragraph">
              <wp:posOffset>-8530590</wp:posOffset>
            </wp:positionV>
            <wp:extent cx="4162425" cy="3076575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1828800</wp:posOffset>
            </wp:positionH>
            <wp:positionV relativeFrom="paragraph">
              <wp:posOffset>118110</wp:posOffset>
            </wp:positionV>
            <wp:extent cx="3959225" cy="3575050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41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1"/>
        </w:rPr>
      </w:pPr>
    </w:p>
    <w:p>
      <w:pPr>
        <w:pStyle w:val="6"/>
        <w:rPr>
          <w:sz w:val="30"/>
        </w:rPr>
      </w:pPr>
    </w:p>
    <w:p>
      <w:pPr>
        <w:pStyle w:val="6"/>
        <w:spacing w:before="8"/>
        <w:rPr>
          <w:sz w:val="31"/>
        </w:rPr>
      </w:pPr>
    </w:p>
    <w:p>
      <w:pPr>
        <w:pStyle w:val="9"/>
        <w:numPr>
          <w:ilvl w:val="1"/>
          <w:numId w:val="2"/>
        </w:numPr>
        <w:tabs>
          <w:tab w:val="left" w:pos="2200"/>
        </w:tabs>
        <w:spacing w:before="0" w:after="0" w:line="276" w:lineRule="auto"/>
        <w:ind w:left="2199" w:right="898" w:hanging="360"/>
        <w:jc w:val="both"/>
        <w:rPr>
          <w:sz w:val="28"/>
        </w:rPr>
      </w:pPr>
      <w:r>
        <w:rPr>
          <w:sz w:val="28"/>
        </w:rPr>
        <w:t xml:space="preserve">In the Image Destination Folder field, type the location path where </w:t>
      </w:r>
      <w:r>
        <w:rPr>
          <w:spacing w:val="-2"/>
          <w:sz w:val="28"/>
        </w:rPr>
        <w:t>you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want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save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image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file,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b/>
          <w:spacing w:val="-2"/>
          <w:sz w:val="28"/>
        </w:rPr>
        <w:t>Browse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find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desired location.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5"/>
        </w:rPr>
      </w:pPr>
      <w:r>
        <w:pict>
          <v:rect id="docshape14" o:spid="_x0000_s1037" o:spt="1" style="position:absolute;left:0pt;margin-left:70.5pt;margin-top:15.85pt;height:0.45pt;width:454.3pt;mso-position-horizontal-relative:page;mso-wrap-distance-bottom:0pt;mso-wrap-distance-top:0pt;z-index:-25164492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88" w:line="259" w:lineRule="auto"/>
        <w:ind w:left="1480" w:right="899"/>
        <w:jc w:val="both"/>
      </w:pPr>
      <w:r>
        <w:rPr>
          <w:b/>
        </w:rPr>
        <w:t>Note:</w:t>
      </w:r>
      <w:r>
        <w:t xml:space="preserve"> If the destination folder you select is on a drive that does not have sufficient</w:t>
      </w:r>
      <w:r>
        <w:rPr>
          <w:spacing w:val="-10"/>
        </w:rPr>
        <w:t xml:space="preserve"> </w:t>
      </w:r>
      <w:r>
        <w:t>free</w:t>
      </w:r>
      <w:r>
        <w:rPr>
          <w:spacing w:val="-11"/>
        </w:rPr>
        <w:t xml:space="preserve"> </w:t>
      </w:r>
      <w:r>
        <w:t>space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store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entire</w:t>
      </w:r>
      <w:r>
        <w:rPr>
          <w:spacing w:val="-11"/>
        </w:rPr>
        <w:t xml:space="preserve"> </w:t>
      </w:r>
      <w:r>
        <w:t>image</w:t>
      </w:r>
      <w:r>
        <w:rPr>
          <w:spacing w:val="-11"/>
        </w:rPr>
        <w:t xml:space="preserve"> </w:t>
      </w:r>
      <w:r>
        <w:t>file,</w:t>
      </w:r>
      <w:r>
        <w:rPr>
          <w:spacing w:val="-9"/>
        </w:rPr>
        <w:t xml:space="preserve"> </w:t>
      </w:r>
      <w:r>
        <w:t>FTK</w:t>
      </w:r>
      <w:r>
        <w:rPr>
          <w:spacing w:val="-10"/>
        </w:rPr>
        <w:t xml:space="preserve"> </w:t>
      </w:r>
      <w:r>
        <w:t>Imager</w:t>
      </w:r>
      <w:r>
        <w:rPr>
          <w:spacing w:val="-8"/>
        </w:rPr>
        <w:t xml:space="preserve"> </w:t>
      </w:r>
      <w:r>
        <w:t>prompts</w:t>
      </w:r>
      <w:r>
        <w:rPr>
          <w:spacing w:val="-10"/>
        </w:rPr>
        <w:t xml:space="preserve"> </w:t>
      </w:r>
      <w:r>
        <w:t>for 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destination</w:t>
      </w:r>
      <w:r>
        <w:rPr>
          <w:spacing w:val="-6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 location.In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Filename</w:t>
      </w:r>
      <w:r>
        <w:rPr>
          <w:spacing w:val="-5"/>
        </w:rPr>
        <w:t xml:space="preserve"> </w:t>
      </w:r>
      <w:r>
        <w:t>field,</w:t>
      </w:r>
      <w:r>
        <w:rPr>
          <w:spacing w:val="-6"/>
        </w:rPr>
        <w:t xml:space="preserve"> </w:t>
      </w:r>
      <w:r>
        <w:t>specify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but do not specify a file extension.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174625</wp:posOffset>
            </wp:positionV>
            <wp:extent cx="4163060" cy="3076575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802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200"/>
        </w:tabs>
        <w:spacing w:before="201" w:after="0" w:line="259" w:lineRule="auto"/>
        <w:ind w:left="2199" w:right="935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3"/>
          <w:sz w:val="28"/>
        </w:rPr>
        <w:t xml:space="preserve"> </w:t>
      </w:r>
      <w:r>
        <w:rPr>
          <w:sz w:val="28"/>
        </w:rPr>
        <w:t>adding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4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3"/>
          <w:sz w:val="28"/>
        </w:rPr>
        <w:t xml:space="preserve"> </w:t>
      </w:r>
      <w:r>
        <w:rPr>
          <w:sz w:val="28"/>
        </w:rPr>
        <w:t>path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finish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the image processing.</w:t>
      </w:r>
    </w:p>
    <w:p>
      <w:pPr>
        <w:pStyle w:val="6"/>
        <w:spacing w:before="8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1670050</wp:posOffset>
            </wp:positionH>
            <wp:positionV relativeFrom="paragraph">
              <wp:posOffset>100330</wp:posOffset>
            </wp:positionV>
            <wp:extent cx="3954145" cy="2844800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16" cy="284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9"/>
        <w:numPr>
          <w:ilvl w:val="1"/>
          <w:numId w:val="2"/>
        </w:numPr>
        <w:tabs>
          <w:tab w:val="left" w:pos="2200"/>
        </w:tabs>
        <w:spacing w:before="205" w:after="0" w:line="276" w:lineRule="auto"/>
        <w:ind w:left="2199" w:right="988" w:hanging="36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>created,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Image</w:t>
      </w:r>
      <w:r>
        <w:rPr>
          <w:spacing w:val="-5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to view detailed file information, including MD5 and SHA1 </w:t>
      </w:r>
      <w:r>
        <w:rPr>
          <w:spacing w:val="-2"/>
          <w:sz w:val="28"/>
        </w:rPr>
        <w:t>checksums.</w:t>
      </w:r>
    </w:p>
    <w:p>
      <w:pPr>
        <w:pStyle w:val="6"/>
        <w:spacing w:before="8"/>
        <w:rPr>
          <w:sz w:val="13"/>
        </w:rPr>
      </w:pPr>
      <w:r>
        <w:pict>
          <v:rect id="docshape18" o:spid="_x0000_s1041" o:spt="1" style="position:absolute;left:0pt;margin-left:70.5pt;margin-top:9.1pt;height:0.45pt;width:454.3pt;mso-position-horizontal-relative:page;mso-wrap-distance-bottom:0pt;mso-wrap-distance-top:0pt;z-index:-25164390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rPr>
          <w:b/>
          <w:sz w:val="20"/>
        </w:rPr>
      </w:pPr>
      <w:r>
        <w:pict>
          <v:shape id="docshape19" o:spid="_x0000_s1042" style="position:absolute;left:0pt;margin-left:24pt;margin-top:24pt;height:793.95pt;width:547.35pt;mso-position-horizontal-relative:page;mso-position-vertical-relative:page;z-index:-251652096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9"/>
        <w:rPr>
          <w:b/>
          <w:sz w:val="14"/>
        </w:rPr>
      </w:pPr>
    </w:p>
    <w:p>
      <w:pPr>
        <w:pStyle w:val="6"/>
        <w:ind w:left="2650"/>
        <w:rPr>
          <w:sz w:val="20"/>
        </w:rPr>
      </w:pPr>
      <w:r>
        <w:rPr>
          <w:sz w:val="20"/>
        </w:rPr>
        <w:drawing>
          <wp:inline distT="0" distB="0" distL="0" distR="0">
            <wp:extent cx="3837940" cy="417195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b/>
          <w:sz w:val="8"/>
        </w:rPr>
      </w:pPr>
    </w:p>
    <w:p>
      <w:pPr>
        <w:pStyle w:val="3"/>
        <w:spacing w:before="88"/>
        <w:ind w:left="760"/>
      </w:pPr>
      <w:r>
        <w:t>Analyze</w:t>
      </w:r>
      <w:r>
        <w:rPr>
          <w:b w:val="0"/>
          <w:spacing w:val="-13"/>
        </w:rPr>
        <w:t xml:space="preserve"> </w:t>
      </w:r>
      <w:r>
        <w:t>Forensic</w:t>
      </w:r>
      <w:r>
        <w:rPr>
          <w:b w:val="0"/>
          <w:spacing w:val="-13"/>
        </w:rPr>
        <w:t xml:space="preserve"> </w:t>
      </w:r>
      <w:r>
        <w:rPr>
          <w:spacing w:val="-2"/>
        </w:rPr>
        <w:t>Image:</w:t>
      </w:r>
    </w:p>
    <w:p>
      <w:pPr>
        <w:pStyle w:val="6"/>
        <w:spacing w:before="184"/>
        <w:ind w:left="760"/>
      </w:pPr>
      <w:r>
        <w:t>Click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evidence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disk,</w:t>
      </w:r>
      <w:r>
        <w:rPr>
          <w:spacing w:val="-7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folder.</w:t>
      </w:r>
    </w:p>
    <w:p>
      <w:pPr>
        <w:pStyle w:val="6"/>
        <w:spacing w:before="5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76835</wp:posOffset>
            </wp:positionV>
            <wp:extent cx="5726430" cy="38862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4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20" o:spid="_x0000_s1043" o:spt="1" style="position:absolute;left:0pt;margin-left:70.5pt;margin-top:327pt;height:0.45pt;width:454.3pt;mso-position-horizontal-relative:page;mso-wrap-distance-bottom:0pt;mso-wrap-distance-top:0pt;z-index:-25164288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10"/>
        <w:rPr>
          <w:sz w:val="23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760"/>
      </w:pPr>
      <w:r>
        <w:t>Now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rPr>
          <w:spacing w:val="-2"/>
        </w:rPr>
        <w:t>file.</w:t>
      </w:r>
    </w:p>
    <w:p>
      <w:pPr>
        <w:pStyle w:val="6"/>
        <w:spacing w:before="4"/>
        <w:rPr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76200</wp:posOffset>
            </wp:positionV>
            <wp:extent cx="4162425" cy="3295650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3"/>
        <w:rPr>
          <w:sz w:val="30"/>
        </w:rPr>
      </w:pPr>
    </w:p>
    <w:p>
      <w:pPr>
        <w:pStyle w:val="6"/>
        <w:ind w:left="760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evidence</w:t>
      </w:r>
      <w:r>
        <w:rPr>
          <w:spacing w:val="-9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rPr>
          <w:spacing w:val="-4"/>
        </w:rPr>
        <w:t>file</w:t>
      </w:r>
    </w:p>
    <w:p>
      <w:pPr>
        <w:pStyle w:val="6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117475</wp:posOffset>
            </wp:positionV>
            <wp:extent cx="4163060" cy="329565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761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0"/>
        </w:rPr>
      </w:pPr>
      <w:r>
        <w:pict>
          <v:rect id="docshape24" o:spid="_x0000_s1047" o:spt="1" style="position:absolute;left:0pt;margin-left:70.5pt;margin-top:13.05pt;height:0.45pt;width:454.3pt;mso-position-horizontal-relative:page;mso-wrap-distance-bottom:0pt;mso-wrap-distance-top:0pt;z-index:-25164185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  <w:r>
        <w:pict>
          <v:shape id="docshape25" o:spid="_x0000_s1048" style="position:absolute;left:0pt;margin-left:24pt;margin-top:24pt;height:793.95pt;width:547.35pt;mso-position-horizontal-relative:page;mso-position-vertical-relative:page;z-index:-251651072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/>
        <w:ind w:left="760"/>
      </w:pPr>
      <w:r>
        <w:t>Now</w:t>
      </w:r>
      <w:r>
        <w:rPr>
          <w:spacing w:val="-9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analyze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10"/>
        </w:rPr>
        <w:t>.</w:t>
      </w:r>
    </w:p>
    <w:p>
      <w:pPr>
        <w:pStyle w:val="6"/>
        <w:spacing w:before="1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5711825" cy="4575175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43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8"/>
        <w:ind w:left="759"/>
      </w:pPr>
      <w:r>
        <w:rPr>
          <w:rFonts w:hint="default"/>
          <w:sz w:val="28"/>
          <w:szCs w:val="28"/>
          <w:lang w:val="en-IN"/>
        </w:rPr>
        <w:t xml:space="preserve">Conclusion: Thus we have to </w:t>
      </w:r>
      <w:r>
        <w:rPr>
          <w:sz w:val="28"/>
          <w:szCs w:val="28"/>
        </w:rPr>
        <w:t>Creating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Forensic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Image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using</w:t>
      </w:r>
      <w:r>
        <w:rPr>
          <w:spacing w:val="-8"/>
          <w:sz w:val="28"/>
          <w:szCs w:val="28"/>
        </w:rPr>
        <w:t xml:space="preserve"> </w:t>
      </w:r>
      <w:r>
        <w:rPr>
          <w:sz w:val="28"/>
          <w:szCs w:val="28"/>
        </w:rPr>
        <w:t>FTK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Imager/Encase</w:t>
      </w:r>
      <w:r>
        <w:rPr>
          <w:spacing w:val="-9"/>
          <w:sz w:val="28"/>
          <w:szCs w:val="28"/>
        </w:rPr>
        <w:t xml:space="preserve"> </w:t>
      </w:r>
      <w:r>
        <w:rPr>
          <w:sz w:val="28"/>
          <w:szCs w:val="28"/>
        </w:rPr>
        <w:t>Imager</w:t>
      </w:r>
      <w:r>
        <w:rPr>
          <w:spacing w:val="-8"/>
        </w:rPr>
        <w:t xml:space="preserve"> </w:t>
      </w:r>
    </w:p>
    <w:p>
      <w:pPr>
        <w:pStyle w:val="6"/>
        <w:rPr>
          <w:rFonts w:hint="default"/>
          <w:sz w:val="20"/>
          <w:lang w:val="en-IN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5"/>
        </w:rPr>
      </w:pPr>
      <w:r>
        <w:pict>
          <v:rect id="docshape26" o:spid="_x0000_s1049" o:spt="1" style="position:absolute;left:0pt;margin-left:70.5pt;margin-top:10.1pt;height:0.45pt;width:454.3pt;mso-position-horizontal-relative:page;mso-wrap-distance-bottom:0pt;mso-wrap-distance-top:0pt;z-index:-25164083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2"/>
        <w:rPr>
          <w:b/>
          <w:sz w:val="27"/>
        </w:rPr>
      </w:pPr>
    </w:p>
    <w:p>
      <w:pPr>
        <w:pStyle w:val="6"/>
        <w:spacing w:before="2"/>
        <w:rPr>
          <w:b/>
          <w:sz w:val="27"/>
        </w:rPr>
      </w:pPr>
    </w:p>
    <w:p>
      <w:pPr>
        <w:pStyle w:val="6"/>
        <w:spacing w:before="2"/>
        <w:rPr>
          <w:b/>
          <w:sz w:val="27"/>
        </w:rPr>
      </w:pPr>
    </w:p>
    <w:p>
      <w:pPr>
        <w:pStyle w:val="2"/>
        <w:rPr>
          <w:rFonts w:hint="default"/>
          <w:u w:val="none"/>
          <w:lang w:val="en-US"/>
        </w:rPr>
      </w:pPr>
      <w:r>
        <w:rPr>
          <w:u w:val="single"/>
        </w:rPr>
        <w:t>PRACTICAL</w:t>
      </w:r>
      <w:r>
        <w:rPr>
          <w:rFonts w:hint="default"/>
          <w:u w:val="single"/>
          <w:lang w:val="en-US"/>
        </w:rPr>
        <w:t xml:space="preserve"> 3</w:t>
      </w:r>
    </w:p>
    <w:p>
      <w:pPr>
        <w:pStyle w:val="6"/>
        <w:spacing w:before="4"/>
        <w:rPr>
          <w:b/>
          <w:sz w:val="20"/>
        </w:rPr>
      </w:pPr>
    </w:p>
    <w:p>
      <w:pPr>
        <w:pStyle w:val="6"/>
        <w:spacing w:before="88"/>
        <w:ind w:left="880"/>
        <w:rPr>
          <w:rFonts w:hint="default"/>
          <w:lang w:val="en-IN"/>
        </w:rPr>
      </w:pPr>
      <w:r>
        <w:t>Aim: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Acquisition</w:t>
      </w:r>
      <w:r>
        <w:rPr>
          <w:rFonts w:hint="default"/>
          <w:spacing w:val="-2"/>
          <w:lang w:val="en-IN"/>
        </w:rPr>
        <w:t xml:space="preserve"> using Prodiscover</w:t>
      </w:r>
    </w:p>
    <w:p>
      <w:pPr>
        <w:pStyle w:val="9"/>
        <w:numPr>
          <w:ilvl w:val="0"/>
          <w:numId w:val="3"/>
        </w:numPr>
        <w:tabs>
          <w:tab w:val="left" w:pos="1740"/>
        </w:tabs>
        <w:spacing w:before="186" w:after="0" w:line="322" w:lineRule="exact"/>
        <w:ind w:left="1739" w:right="0" w:hanging="140"/>
        <w:jc w:val="left"/>
        <w:rPr>
          <w:b/>
          <w:sz w:val="24"/>
        </w:rPr>
      </w:pPr>
      <w:r>
        <w:rPr>
          <w:sz w:val="28"/>
        </w:rPr>
        <w:t>Perform</w:t>
      </w:r>
      <w:r>
        <w:rPr>
          <w:spacing w:val="-12"/>
          <w:sz w:val="28"/>
        </w:rPr>
        <w:t xml:space="preserve"> </w:t>
      </w:r>
      <w:r>
        <w:rPr>
          <w:sz w:val="28"/>
        </w:rPr>
        <w:t>data</w:t>
      </w:r>
      <w:r>
        <w:rPr>
          <w:spacing w:val="-10"/>
          <w:sz w:val="28"/>
        </w:rPr>
        <w:t xml:space="preserve"> </w:t>
      </w:r>
      <w:r>
        <w:rPr>
          <w:sz w:val="28"/>
        </w:rPr>
        <w:t>acquisition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using:</w:t>
      </w:r>
    </w:p>
    <w:p>
      <w:pPr>
        <w:pStyle w:val="9"/>
        <w:numPr>
          <w:ilvl w:val="0"/>
          <w:numId w:val="3"/>
        </w:numPr>
        <w:tabs>
          <w:tab w:val="left" w:pos="1740"/>
        </w:tabs>
        <w:spacing w:before="0" w:after="0" w:line="240" w:lineRule="auto"/>
        <w:ind w:left="1739" w:right="0" w:hanging="140"/>
        <w:jc w:val="left"/>
        <w:rPr>
          <w:b/>
          <w:sz w:val="24"/>
        </w:rPr>
      </w:pPr>
      <w:r>
        <w:rPr>
          <w:sz w:val="28"/>
        </w:rPr>
        <w:t>USB</w:t>
      </w:r>
      <w:r>
        <w:rPr>
          <w:spacing w:val="-8"/>
          <w:sz w:val="28"/>
        </w:rPr>
        <w:t xml:space="preserve"> </w:t>
      </w:r>
      <w:r>
        <w:rPr>
          <w:sz w:val="28"/>
        </w:rPr>
        <w:t>Write</w:t>
      </w:r>
      <w:r>
        <w:rPr>
          <w:spacing w:val="-6"/>
          <w:sz w:val="28"/>
        </w:rPr>
        <w:t xml:space="preserve"> </w:t>
      </w:r>
      <w:r>
        <w:rPr>
          <w:sz w:val="28"/>
        </w:rPr>
        <w:t>Blocker</w:t>
      </w:r>
      <w:r>
        <w:rPr>
          <w:spacing w:val="-5"/>
          <w:sz w:val="28"/>
        </w:rPr>
        <w:t xml:space="preserve"> </w:t>
      </w:r>
      <w:r>
        <w:rPr>
          <w:sz w:val="28"/>
        </w:rPr>
        <w:t>+</w:t>
      </w:r>
      <w:r>
        <w:rPr>
          <w:spacing w:val="-7"/>
          <w:sz w:val="28"/>
        </w:rPr>
        <w:t xml:space="preserve"> </w:t>
      </w:r>
      <w:r>
        <w:rPr>
          <w:sz w:val="28"/>
        </w:rPr>
        <w:t>FTK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Imager</w:t>
      </w:r>
    </w:p>
    <w:p>
      <w:pPr>
        <w:pStyle w:val="3"/>
        <w:spacing w:before="253"/>
        <w:ind w:left="880"/>
      </w:pPr>
      <w:r>
        <w:rPr>
          <w:spacing w:val="-2"/>
        </w:rPr>
        <w:t>Steps:</w:t>
      </w:r>
    </w:p>
    <w:p>
      <w:pPr>
        <w:pStyle w:val="6"/>
        <w:spacing w:before="262"/>
        <w:ind w:left="859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Prodiscover</w:t>
      </w:r>
      <w:r>
        <w:rPr>
          <w:spacing w:val="-9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rPr>
          <w:spacing w:val="-2"/>
        </w:rPr>
        <w:t>case.</w:t>
      </w:r>
    </w:p>
    <w:p>
      <w:pPr>
        <w:pStyle w:val="6"/>
        <w:spacing w:before="5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157480</wp:posOffset>
            </wp:positionV>
            <wp:extent cx="5496560" cy="2828925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1562100</wp:posOffset>
            </wp:positionH>
            <wp:positionV relativeFrom="paragraph">
              <wp:posOffset>3145790</wp:posOffset>
            </wp:positionV>
            <wp:extent cx="4635500" cy="3792220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423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30" o:spid="_x0000_s1053" o:spt="1" style="position:absolute;left:0pt;margin-left:70.5pt;margin-top:556.15pt;height:0.45pt;width:454.3pt;mso-position-horizontal-relative:page;mso-wrap-distance-bottom:0pt;mso-wrap-distance-top:0pt;z-index:-25163980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8"/>
        <w:rPr>
          <w:sz w:val="19"/>
        </w:rPr>
      </w:pPr>
    </w:p>
    <w:p>
      <w:pPr>
        <w:pStyle w:val="6"/>
        <w:rPr>
          <w:sz w:val="15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  <w:r>
        <w:pict>
          <v:shape id="docshape31" o:spid="_x0000_s1054" style="position:absolute;left:0pt;margin-left:24pt;margin-top:24pt;height:793.95pt;width:547.35pt;mso-position-horizontal-relative:page;mso-position-vertical-relative:page;z-index:-251650048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 w:line="278" w:lineRule="auto"/>
        <w:ind w:left="859" w:right="2291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pane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 add&gt;capture &amp; add image.</w:t>
      </w:r>
    </w:p>
    <w:p>
      <w:pPr>
        <w:pStyle w:val="6"/>
        <w:spacing w:before="5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120650</wp:posOffset>
            </wp:positionV>
            <wp:extent cx="5898515" cy="3132455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396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6"/>
        <w:rPr>
          <w:sz w:val="26"/>
        </w:rPr>
      </w:pPr>
    </w:p>
    <w:p>
      <w:pPr>
        <w:pStyle w:val="6"/>
        <w:ind w:left="859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below.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ok.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156845</wp:posOffset>
            </wp:positionV>
            <wp:extent cx="4157980" cy="351790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690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7"/>
        </w:rPr>
      </w:pPr>
      <w:r>
        <w:pict>
          <v:rect id="docshape32" o:spid="_x0000_s1055" o:spt="1" style="position:absolute;left:0pt;margin-left:70.5pt;margin-top:17.1pt;height:0.45pt;width:454.3pt;mso-position-horizontal-relative:page;mso-wrap-distance-bottom:0pt;mso-wrap-distance-top:0pt;z-index:-25163878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rPr>
          <w:spacing w:val="-2"/>
        </w:rPr>
        <w:t>starts.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02960" cy="3547745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3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3890010</wp:posOffset>
            </wp:positionV>
            <wp:extent cx="5883910" cy="3818255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870" cy="3818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"/>
        <w:rPr>
          <w:sz w:val="23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2"/>
        </w:rPr>
      </w:pPr>
      <w:r>
        <w:pict>
          <v:rect id="docshape36" o:spid="_x0000_s1059" o:spt="1" style="position:absolute;left:0pt;margin-left:70.5pt;margin-top:14.1pt;height:0.45pt;width:454.3pt;mso-position-horizontal-relative:page;mso-wrap-distance-bottom:0pt;mso-wrap-distance-top:0pt;z-index:-25163776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  <w:r>
        <w:pict>
          <v:shape id="docshape37" o:spid="_x0000_s1060" style="position:absolute;left:0pt;margin-left:24pt;margin-top:24pt;height:793.95pt;width:547.35pt;mso-position-horizontal-relative:page;mso-position-vertical-relative:page;z-index:-251649024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88"/>
        <w:ind w:left="859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created,</w:t>
      </w:r>
      <w:r>
        <w:rPr>
          <w:spacing w:val="-6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rPr>
          <w:spacing w:val="-2"/>
        </w:rPr>
        <w:t>pane.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52490" cy="3215005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677" cy="321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3"/>
        <w:ind w:left="859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comment.</w:t>
      </w:r>
    </w:p>
    <w:p>
      <w:pPr>
        <w:pStyle w:val="6"/>
        <w:spacing w:before="5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2065655</wp:posOffset>
            </wp:positionH>
            <wp:positionV relativeFrom="paragraph">
              <wp:posOffset>156845</wp:posOffset>
            </wp:positionV>
            <wp:extent cx="3656965" cy="2200275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98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8"/>
        </w:rPr>
      </w:pPr>
      <w:r>
        <w:pict>
          <v:rect id="docshape38" o:spid="_x0000_s1061" o:spt="1" style="position:absolute;left:0pt;margin-left:70.5pt;margin-top:11.9pt;height:0.45pt;width:454.3pt;mso-position-horizontal-relative:page;mso-wrap-distance-bottom:0pt;mso-wrap-distance-top:0pt;z-index:-251636736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spacing w:after="0"/>
        <w:jc w:val="left"/>
        <w:rPr>
          <w:sz w:val="20"/>
        </w:rPr>
        <w:sectPr>
          <w:headerReference r:id="rId5" w:type="default"/>
          <w:footerReference r:id="rId6" w:type="default"/>
          <w:pgSz w:w="11910" w:h="16840"/>
          <w:pgMar w:top="1040" w:right="540" w:bottom="320" w:left="680" w:header="0" w:footer="89" w:gutter="0"/>
          <w:cols w:space="720" w:num="1"/>
        </w:sect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7"/>
        </w:rPr>
        <w:t xml:space="preserve"> </w:t>
      </w:r>
      <w:r>
        <w:t>7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cluster</w:t>
      </w:r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seen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rPr>
          <w:spacing w:val="-2"/>
        </w:rPr>
        <w:t>panel.</w:t>
      </w:r>
    </w:p>
    <w:p>
      <w:pPr>
        <w:pStyle w:val="6"/>
        <w:spacing w:before="6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157480</wp:posOffset>
            </wp:positionV>
            <wp:extent cx="5953760" cy="348615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64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2"/>
        <w:ind w:left="859"/>
      </w:pPr>
      <w:r>
        <w:t>Step</w:t>
      </w:r>
      <w:r>
        <w:rPr>
          <w:spacing w:val="-5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gallery</w:t>
      </w:r>
      <w:r>
        <w:rPr>
          <w:spacing w:val="-5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rPr>
          <w:spacing w:val="-2"/>
        </w:rPr>
        <w:t>Click.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156845</wp:posOffset>
            </wp:positionV>
            <wp:extent cx="5850890" cy="3425825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28" cy="342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3"/>
        </w:rPr>
      </w:pPr>
      <w:r>
        <w:pict>
          <v:rect id="docshape42" o:spid="_x0000_s1065" o:spt="1" style="position:absolute;left:0pt;margin-left:70.5pt;margin-top:9.15pt;height:0.45pt;width:454.3pt;mso-position-horizontal-relative:page;mso-wrap-distance-bottom:0pt;mso-wrap-distance-top:0pt;z-index:-251635712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3"/>
        <w:rPr>
          <w:b/>
          <w:sz w:val="27"/>
        </w:rPr>
      </w:pPr>
    </w:p>
    <w:p>
      <w:pPr>
        <w:pStyle w:val="6"/>
        <w:spacing w:before="88" w:line="278" w:lineRule="auto"/>
        <w:ind w:left="859" w:right="1339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search.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pane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 name to be searched in the image created.</w:t>
      </w:r>
    </w:p>
    <w:p>
      <w:pPr>
        <w:pStyle w:val="6"/>
        <w:spacing w:before="5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1760855</wp:posOffset>
            </wp:positionH>
            <wp:positionV relativeFrom="paragraph">
              <wp:posOffset>120650</wp:posOffset>
            </wp:positionV>
            <wp:extent cx="4215765" cy="6308725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728" cy="630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0"/>
        </w:rPr>
      </w:pPr>
      <w:r>
        <w:pict>
          <v:rect id="docshape44" o:spid="_x0000_s1067" o:spt="1" style="position:absolute;left:0pt;margin-left:70.5pt;margin-top:13pt;height:0.45pt;width:454.3pt;mso-position-horizontal-relative:page;mso-wrap-distance-bottom:0pt;mso-wrap-distance-top:0pt;z-index:-251634688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1"/>
        <w:rPr>
          <w:b/>
          <w:sz w:val="27"/>
        </w:rPr>
      </w:pPr>
    </w:p>
    <w:p>
      <w:pPr>
        <w:pStyle w:val="6"/>
        <w:spacing w:before="88"/>
        <w:ind w:left="859"/>
      </w:pPr>
      <w:r>
        <w:t>Step</w:t>
      </w:r>
      <w:r>
        <w:rPr>
          <w:spacing w:val="-6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Keyword</w:t>
      </w:r>
      <w:r>
        <w:rPr>
          <w:spacing w:val="-6"/>
        </w:rPr>
        <w:t xml:space="preserve"> </w:t>
      </w:r>
      <w:r>
        <w:rPr>
          <w:spacing w:val="-2"/>
        </w:rPr>
        <w:t>search.</w:t>
      </w:r>
    </w:p>
    <w:p>
      <w:pPr>
        <w:pStyle w:val="6"/>
        <w:spacing w:before="7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158115</wp:posOffset>
            </wp:positionV>
            <wp:extent cx="5953760" cy="348615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85" cy="348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0"/>
        </w:rPr>
      </w:pPr>
    </w:p>
    <w:p>
      <w:pPr>
        <w:pStyle w:val="6"/>
        <w:spacing w:before="192"/>
        <w:ind w:left="859"/>
      </w:pPr>
      <w:r>
        <w:t>Step</w:t>
      </w:r>
      <w:r>
        <w:rPr>
          <w:spacing w:val="-5"/>
        </w:rPr>
        <w:t xml:space="preserve"> </w:t>
      </w:r>
      <w:r>
        <w:t>11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View&gt;Report.</w:t>
      </w:r>
    </w:p>
    <w:p>
      <w:pPr>
        <w:pStyle w:val="6"/>
        <w:spacing w:before="4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156845</wp:posOffset>
            </wp:positionV>
            <wp:extent cx="5850890" cy="3496310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898" cy="349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4"/>
        </w:rPr>
      </w:pPr>
      <w:r>
        <w:pict>
          <v:rect id="docshape48" o:spid="_x0000_s1071" o:spt="1" style="position:absolute;left:0pt;margin-left:70.5pt;margin-top:15pt;height:0.45pt;width:454.3pt;mso-position-horizontal-relative:page;mso-wrap-distance-bottom:0pt;mso-wrap-distance-top:0pt;z-index:-251633664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rPr>
          <w:b/>
          <w:sz w:val="20"/>
        </w:rPr>
      </w:pPr>
      <w:r>
        <w:pict>
          <v:shape id="docshape49" o:spid="_x0000_s1072" style="position:absolute;left:0pt;margin-left:24pt;margin-top:24pt;height:793.95pt;width:547.35pt;mso-position-horizontal-relative:page;mso-position-vertical-relative:page;z-index:-251648000;mso-width-relative:page;mso-height-relative:page;" fillcolor="#000000" filled="t" stroked="f" coordorigin="480,480" coordsize="10947,15879" path="m11338,16298l569,16298,494,16298,494,16270,494,569,480,569,480,16270,480,16298,480,16358,494,16358,569,16358,11338,16358,11338,16298xm11338,16270l569,16270,569,569,509,569,509,16270,509,16284,569,16284,11338,16284,11338,16270xm11338,509l569,509,509,509,509,569,569,569,11338,569,11338,509xm11338,480l569,480,494,480,480,480,480,494,480,569,494,569,494,494,569,494,11338,494,11338,480xm11352,569l11338,569,11338,16270,11338,16284,11352,16284,11352,16270,11352,569xm11352,509l11338,509,11338,569,11352,569,11352,509xm11426,569l11366,569,11366,16270,11366,16298,11338,16298,11338,16358,11366,16358,11426,16358,11426,16358,11426,16270,11426,569xm11426,480l11426,480,11366,480,11338,480,11338,494,11366,494,11366,569,11426,569,11426,480xe">
            <v:path arrowok="t"/>
            <v:fill on="t" focussize="0,0"/>
            <v:stroke on="f"/>
            <v:imagedata o:title=""/>
            <o:lock v:ext="edit"/>
          </v:shape>
        </w:pict>
      </w:r>
    </w:p>
    <w:p>
      <w:pPr>
        <w:pStyle w:val="6"/>
        <w:spacing w:before="9"/>
        <w:rPr>
          <w:b/>
          <w:sz w:val="14"/>
        </w:rPr>
      </w:pPr>
    </w:p>
    <w:p>
      <w:pPr>
        <w:pStyle w:val="6"/>
        <w:ind w:left="760"/>
        <w:rPr>
          <w:sz w:val="20"/>
        </w:rPr>
      </w:pPr>
      <w:r>
        <w:rPr>
          <w:sz w:val="20"/>
        </w:rPr>
        <w:drawing>
          <wp:inline distT="0" distB="0" distL="0" distR="0">
            <wp:extent cx="5748020" cy="3434715"/>
            <wp:effectExtent l="0" t="0" r="0" b="0"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51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  <w:bookmarkStart w:id="0" w:name="_GoBack"/>
      <w:bookmarkEnd w:id="0"/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>Conclusion:Thus,we have performed the practical successfully.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15"/>
        </w:rPr>
      </w:pPr>
      <w:r>
        <w:pict>
          <v:rect id="docshape50" o:spid="_x0000_s1073" o:spt="1" style="position:absolute;left:0pt;margin-left:70.5pt;margin-top:10.2pt;height:0.45pt;width:454.3pt;mso-position-horizontal-relative:page;mso-wrap-distance-bottom:0pt;mso-wrap-distance-top:0pt;z-index:-251632640;mso-width-relative:page;mso-height-relative:page;" fillcolor="#DADADA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tabs>
          <w:tab w:val="left" w:pos="6797"/>
        </w:tabs>
        <w:spacing w:before="19"/>
        <w:ind w:left="760" w:right="0" w:firstLine="0"/>
        <w:jc w:val="left"/>
        <w:rPr>
          <w:rFonts w:hint="default"/>
          <w:b/>
          <w:sz w:val="20"/>
          <w:lang w:val="en-IN"/>
        </w:rPr>
      </w:pPr>
    </w:p>
    <w:sectPr>
      <w:pgSz w:w="11910" w:h="16840"/>
      <w:pgMar w:top="1040" w:right="540" w:bottom="320" w:left="680" w:header="0" w:footer="8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docshape2" o:spid="_x0000_s2050" o:spt="202" type="#_x0000_t202" style="position:absolute;left:0pt;margin-left:180.75pt;margin-top:824.8pt;height:10.95pt;width:233.8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/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column">
                <wp:posOffset>-127000</wp:posOffset>
              </wp:positionH>
              <wp:positionV relativeFrom="paragraph">
                <wp:posOffset>304800</wp:posOffset>
              </wp:positionV>
              <wp:extent cx="6951345" cy="10083165"/>
              <wp:effectExtent l="0" t="0" r="1905" b="13335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4800" y="304800"/>
                        <a:ext cx="6951345" cy="10083165"/>
                      </a:xfrm>
                      <a:custGeom>
                        <a:avLst/>
                        <a:gdLst/>
                        <a:ahLst/>
                        <a:cxnLst/>
                        <a:pathLst>
                          <a:path w="10947" h="15879">
                            <a:moveTo>
                              <a:pt x="10858" y="15818"/>
                            </a:moveTo>
                            <a:lnTo>
                              <a:pt x="89" y="15818"/>
                            </a:lnTo>
                            <a:lnTo>
                              <a:pt x="14" y="15818"/>
                            </a:lnTo>
                            <a:lnTo>
                              <a:pt x="14" y="15790"/>
                            </a:lnTo>
                            <a:lnTo>
                              <a:pt x="14" y="89"/>
                            </a:lnTo>
                            <a:lnTo>
                              <a:pt x="0" y="89"/>
                            </a:lnTo>
                            <a:lnTo>
                              <a:pt x="0" y="15790"/>
                            </a:lnTo>
                            <a:lnTo>
                              <a:pt x="0" y="15818"/>
                            </a:lnTo>
                            <a:lnTo>
                              <a:pt x="0" y="15878"/>
                            </a:lnTo>
                            <a:lnTo>
                              <a:pt x="14" y="15878"/>
                            </a:lnTo>
                            <a:lnTo>
                              <a:pt x="89" y="15878"/>
                            </a:lnTo>
                            <a:lnTo>
                              <a:pt x="10858" y="15878"/>
                            </a:lnTo>
                            <a:lnTo>
                              <a:pt x="10858" y="15818"/>
                            </a:lnTo>
                            <a:close/>
                            <a:moveTo>
                              <a:pt x="10858" y="15790"/>
                            </a:moveTo>
                            <a:lnTo>
                              <a:pt x="89" y="15790"/>
                            </a:lnTo>
                            <a:lnTo>
                              <a:pt x="89" y="89"/>
                            </a:lnTo>
                            <a:lnTo>
                              <a:pt x="29" y="89"/>
                            </a:lnTo>
                            <a:lnTo>
                              <a:pt x="29" y="15790"/>
                            </a:lnTo>
                            <a:lnTo>
                              <a:pt x="29" y="15804"/>
                            </a:lnTo>
                            <a:lnTo>
                              <a:pt x="89" y="15804"/>
                            </a:lnTo>
                            <a:lnTo>
                              <a:pt x="10858" y="15804"/>
                            </a:lnTo>
                            <a:lnTo>
                              <a:pt x="10858" y="15790"/>
                            </a:lnTo>
                            <a:close/>
                            <a:moveTo>
                              <a:pt x="10858" y="29"/>
                            </a:moveTo>
                            <a:lnTo>
                              <a:pt x="89" y="29"/>
                            </a:lnTo>
                            <a:lnTo>
                              <a:pt x="29" y="29"/>
                            </a:lnTo>
                            <a:lnTo>
                              <a:pt x="29" y="89"/>
                            </a:lnTo>
                            <a:lnTo>
                              <a:pt x="89" y="89"/>
                            </a:lnTo>
                            <a:lnTo>
                              <a:pt x="10858" y="89"/>
                            </a:lnTo>
                            <a:lnTo>
                              <a:pt x="10858" y="29"/>
                            </a:lnTo>
                            <a:close/>
                            <a:moveTo>
                              <a:pt x="10858" y="0"/>
                            </a:moveTo>
                            <a:lnTo>
                              <a:pt x="89" y="0"/>
                            </a:lnTo>
                            <a:lnTo>
                              <a:pt x="14" y="0"/>
                            </a:lnTo>
                            <a:lnTo>
                              <a:pt x="0" y="0"/>
                            </a:lnTo>
                            <a:lnTo>
                              <a:pt x="0" y="14"/>
                            </a:lnTo>
                            <a:lnTo>
                              <a:pt x="0" y="89"/>
                            </a:lnTo>
                            <a:lnTo>
                              <a:pt x="14" y="89"/>
                            </a:lnTo>
                            <a:lnTo>
                              <a:pt x="14" y="14"/>
                            </a:lnTo>
                            <a:lnTo>
                              <a:pt x="89" y="14"/>
                            </a:lnTo>
                            <a:lnTo>
                              <a:pt x="10858" y="14"/>
                            </a:lnTo>
                            <a:lnTo>
                              <a:pt x="10858" y="0"/>
                            </a:lnTo>
                            <a:close/>
                            <a:moveTo>
                              <a:pt x="10872" y="89"/>
                            </a:moveTo>
                            <a:lnTo>
                              <a:pt x="10858" y="89"/>
                            </a:lnTo>
                            <a:lnTo>
                              <a:pt x="10858" y="15790"/>
                            </a:lnTo>
                            <a:lnTo>
                              <a:pt x="10858" y="15804"/>
                            </a:lnTo>
                            <a:lnTo>
                              <a:pt x="10872" y="15804"/>
                            </a:lnTo>
                            <a:lnTo>
                              <a:pt x="10872" y="15790"/>
                            </a:lnTo>
                            <a:lnTo>
                              <a:pt x="10872" y="89"/>
                            </a:lnTo>
                            <a:close/>
                            <a:moveTo>
                              <a:pt x="10872" y="29"/>
                            </a:moveTo>
                            <a:lnTo>
                              <a:pt x="10858" y="29"/>
                            </a:lnTo>
                            <a:lnTo>
                              <a:pt x="10858" y="89"/>
                            </a:lnTo>
                            <a:lnTo>
                              <a:pt x="10872" y="89"/>
                            </a:lnTo>
                            <a:lnTo>
                              <a:pt x="10872" y="29"/>
                            </a:lnTo>
                            <a:close/>
                            <a:moveTo>
                              <a:pt x="10946" y="89"/>
                            </a:moveTo>
                            <a:lnTo>
                              <a:pt x="10886" y="89"/>
                            </a:lnTo>
                            <a:lnTo>
                              <a:pt x="10886" y="15790"/>
                            </a:lnTo>
                            <a:lnTo>
                              <a:pt x="10886" y="15818"/>
                            </a:lnTo>
                            <a:lnTo>
                              <a:pt x="10858" y="15818"/>
                            </a:lnTo>
                            <a:lnTo>
                              <a:pt x="10858" y="15878"/>
                            </a:lnTo>
                            <a:lnTo>
                              <a:pt x="10886" y="15878"/>
                            </a:lnTo>
                            <a:lnTo>
                              <a:pt x="10946" y="15878"/>
                            </a:lnTo>
                            <a:lnTo>
                              <a:pt x="10946" y="15878"/>
                            </a:lnTo>
                            <a:lnTo>
                              <a:pt x="10946" y="15790"/>
                            </a:lnTo>
                            <a:lnTo>
                              <a:pt x="10946" y="89"/>
                            </a:lnTo>
                            <a:close/>
                            <a:moveTo>
                              <a:pt x="10946" y="0"/>
                            </a:moveTo>
                            <a:lnTo>
                              <a:pt x="10946" y="0"/>
                            </a:lnTo>
                            <a:lnTo>
                              <a:pt x="10886" y="0"/>
                            </a:lnTo>
                            <a:lnTo>
                              <a:pt x="10858" y="0"/>
                            </a:lnTo>
                            <a:lnTo>
                              <a:pt x="10858" y="14"/>
                            </a:lnTo>
                            <a:lnTo>
                              <a:pt x="10886" y="14"/>
                            </a:lnTo>
                            <a:lnTo>
                              <a:pt x="10886" y="89"/>
                            </a:lnTo>
                            <a:lnTo>
                              <a:pt x="10946" y="89"/>
                            </a:lnTo>
                            <a:lnTo>
                              <a:pt x="109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margin-left:-10pt;margin-top:24pt;height:793.95pt;width:547.35pt;z-index:-251651072;mso-width-relative:page;mso-height-relative:page;" fillcolor="#000000" filled="t" stroked="f" coordsize="10947,15879" o:gfxdata="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" path="m10858,15818l89,15818,14,15818,14,15790,14,89,0,89,0,15790,0,15818,0,15878,14,15878,89,15878,10858,15878,10858,15818xm10858,15790l89,15790,89,89,29,89,29,15790,29,15804,89,15804,10858,15804,10858,15790xm10858,29l89,29,29,29,29,89,89,89,10858,89,10858,29xm10858,0l89,0,14,0,0,0,0,14,0,89,14,89,14,14,89,14,10858,14,10858,0xm10872,89l10858,89,10858,15790,10858,15804,10872,15804,10872,15790,10872,89xm10872,29l10858,29,10858,89,10872,89,10872,29xm10946,89l10886,89,10886,15790,10886,15818,10858,15818,10858,15878,10886,15878,10946,15878,10946,15878,10946,15790,10946,89xm10946,0l10946,0,10886,0,10858,0,10858,14,10886,14,10886,89,10946,89,10946,0xe"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pict>
        <v:shape id="docshape1" o:spid="_x0000_s2049" o:spt="202" type="#_x0000_t202" style="position:absolute;left:0pt;margin-left:291.1pt;margin-top:-1pt;height:3.15pt;width:13.0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"/>
                    <w:sz w:val="2"/>
                  </w:rPr>
                </w:pPr>
                <w:r>
                  <w:rPr>
                    <w:rFonts w:ascii="Arial"/>
                    <w:spacing w:val="-2"/>
                    <w:sz w:val="2"/>
                  </w:rPr>
                  <w:t>lOMoARcPSD|17337212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0"/>
      <w:numFmt w:val="bullet"/>
      <w:lvlText w:val=""/>
      <w:lvlJc w:val="left"/>
      <w:pPr>
        <w:ind w:left="1480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22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99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5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00" w:hanging="360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1622" w:hanging="165"/>
      </w:pPr>
      <w:rPr>
        <w:rFonts w:hint="default" w:ascii="Times New Roman" w:hAnsi="Times New Roman" w:eastAsia="Times New Roman" w:cs="Times New Roman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526" w:hanging="16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33" w:hanging="16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339" w:hanging="16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46" w:hanging="16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153" w:hanging="16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9" w:hanging="16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66" w:hanging="16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73" w:hanging="165"/>
      </w:pPr>
      <w:rPr>
        <w:rFonts w:hint="default"/>
        <w:lang w:val="en-US" w:eastAsia="en-US" w:bidi="ar-SA"/>
      </w:rPr>
    </w:lvl>
  </w:abstractNum>
  <w:abstractNum w:abstractNumId="2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1739" w:hanging="140"/>
      </w:pPr>
      <w:rPr>
        <w:rFonts w:hint="default" w:ascii="Times New Roman" w:hAnsi="Times New Roman" w:eastAsia="Times New Roman" w:cs="Times New Roman"/>
        <w:w w:val="99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34" w:hanging="1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529" w:hanging="1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23" w:hanging="1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318" w:hanging="1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13" w:hanging="1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07" w:hanging="1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02" w:hanging="1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897" w:hanging="14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344051"/>
    <w:rsid w:val="07902DC0"/>
    <w:rsid w:val="0A8E3CC2"/>
    <w:rsid w:val="37E706C5"/>
    <w:rsid w:val="3FC935B8"/>
    <w:rsid w:val="4D005CA5"/>
    <w:rsid w:val="65DD759E"/>
    <w:rsid w:val="6A257E40"/>
    <w:rsid w:val="6B96571C"/>
    <w:rsid w:val="711A7A88"/>
    <w:rsid w:val="725014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7"/>
      <w:ind w:left="1584" w:right="172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4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7">
    <w:name w:val="Title"/>
    <w:basedOn w:val="1"/>
    <w:qFormat/>
    <w:uiPriority w:val="1"/>
    <w:pPr>
      <w:spacing w:before="69"/>
      <w:ind w:left="759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23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2049"/>
    <customShpInfo spid="_x0000_s2050"/>
    <customShpInfo spid="_x0000_s1030"/>
    <customShpInfo spid="_x0000_s1031"/>
    <customShpInfo spid="_x0000_s1035"/>
    <customShpInfo spid="_x0000_s1036"/>
    <customShpInfo spid="_x0000_s1037"/>
    <customShpInfo spid="_x0000_s1041"/>
    <customShpInfo spid="_x0000_s1042"/>
    <customShpInfo spid="_x0000_s1043"/>
    <customShpInfo spid="_x0000_s1047"/>
    <customShpInfo spid="_x0000_s1048"/>
    <customShpInfo spid="_x0000_s1049"/>
    <customShpInfo spid="_x0000_s1053"/>
    <customShpInfo spid="_x0000_s1054"/>
    <customShpInfo spid="_x0000_s1055"/>
    <customShpInfo spid="_x0000_s1059"/>
    <customShpInfo spid="_x0000_s1060"/>
    <customShpInfo spid="_x0000_s1061"/>
    <customShpInfo spid="_x0000_s1065"/>
    <customShpInfo spid="_x0000_s1067"/>
    <customShpInfo spid="_x0000_s1071"/>
    <customShpInfo spid="_x0000_s1072"/>
    <customShpInfo spid="_x0000_s1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2022-09-29T11:45:00Z</dcterms:created>
  <dc:creator>Rishikesh Mishra</dc:creator>
  <cp:lastModifiedBy>nidhi gupta</cp:lastModifiedBy>
  <dcterms:modified xsi:type="dcterms:W3CDTF">2023-10-05T08:19:17Z</dcterms:modified>
  <dc:title>Cf-1 - PRACTICAL OF CYBER FORENSIC FOR TY CS MUMBAI UNIVERSITY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Acrobat PDFMaker 18 for Word</vt:lpwstr>
  </property>
  <property fmtid="{D5CDD505-2E9C-101B-9397-08002B2CF9AE}" pid="4" name="LastSaved">
    <vt:filetime>2022-09-29T00:00:00Z</vt:filetime>
  </property>
  <property fmtid="{D5CDD505-2E9C-101B-9397-08002B2CF9AE}" pid="5" name="Producer">
    <vt:lpwstr>GPL Ghostscript 9.25</vt:lpwstr>
  </property>
  <property fmtid="{D5CDD505-2E9C-101B-9397-08002B2CF9AE}" pid="6" name="KSOProductBuildVer">
    <vt:lpwstr>1033-12.2.0.13215</vt:lpwstr>
  </property>
  <property fmtid="{D5CDD505-2E9C-101B-9397-08002B2CF9AE}" pid="7" name="ICV">
    <vt:lpwstr>19BB077A0F1C409893FB5FB01CFB0660_13</vt:lpwstr>
  </property>
</Properties>
</file>